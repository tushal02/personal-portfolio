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ABA81">
      <w:pPr>
        <w:jc w:val="center"/>
        <w:rPr>
          <w:rFonts w:hint="default" w:ascii="Cambria" w:hAnsi="Cambria" w:cs="Cambria"/>
          <w:b/>
          <w:sz w:val="28"/>
          <w:szCs w:val="24"/>
        </w:rPr>
      </w:pPr>
      <w:r>
        <w:rPr>
          <w:rFonts w:hint="default" w:ascii="Cambria" w:hAnsi="Cambria" w:cs="Cambria"/>
          <w:b/>
          <w:sz w:val="28"/>
          <w:szCs w:val="24"/>
        </w:rPr>
        <w:t>TUSHAL KUMAR</w:t>
      </w:r>
    </w:p>
    <w:p w14:paraId="558AB2BE">
      <w:pPr>
        <w:rPr>
          <w:rFonts w:hint="default" w:ascii="Cambria" w:hAnsi="Cambria" w:cs="Cambria"/>
        </w:rPr>
      </w:pPr>
      <w:r>
        <w:rPr>
          <w:rFonts w:hint="default" w:ascii="Cambria" w:hAnsi="Cambria" w:cs="Cambria"/>
        </w:rPr>
        <w:t>Karachi, Pakistan</w:t>
      </w:r>
      <w:r>
        <w:rPr>
          <w:rFonts w:hint="default" w:ascii="Cambria" w:hAnsi="Cambria" w:cs="Cambria"/>
        </w:rPr>
        <w:tab/>
      </w:r>
      <w:r>
        <w:rPr>
          <w:rFonts w:hint="default" w:ascii="Cambria" w:hAnsi="Cambria" w:cs="Cambria"/>
        </w:rPr>
        <w:t>Phone: +92 370 7610420</w:t>
      </w:r>
      <w:r>
        <w:rPr>
          <w:rFonts w:hint="default" w:ascii="Cambria" w:hAnsi="Cambria" w:cs="Cambria"/>
        </w:rPr>
        <w:tab/>
      </w:r>
      <w:r>
        <w:rPr>
          <w:rFonts w:hint="default" w:ascii="Cambria" w:hAnsi="Cambria" w:cs="Cambria"/>
        </w:rPr>
        <w:t>Email: tusharmalhi02@gmail.com</w:t>
      </w:r>
    </w:p>
    <w:p w14:paraId="5A2A6C01">
      <w:pPr>
        <w:rPr>
          <w:rFonts w:hint="default" w:ascii="Cambria" w:hAnsi="Cambria" w:cs="Cambria"/>
          <w:lang w:val="en-US"/>
        </w:rPr>
      </w:pPr>
      <w:r>
        <w:rPr>
          <w:rFonts w:hint="default" w:ascii="Cambria" w:hAnsi="Cambria" w:cs="Cambria"/>
        </w:rPr>
        <w:t>LinkedIn: linkedin.com/in/tushal-kumar/</w:t>
      </w:r>
      <w:r>
        <w:rPr>
          <w:rFonts w:hint="default" w:ascii="Cambria" w:hAnsi="Cambria" w:cs="Cambria"/>
        </w:rPr>
        <w:tab/>
      </w:r>
      <w:r>
        <w:rPr>
          <w:rFonts w:hint="default" w:ascii="Cambria" w:hAnsi="Cambria" w:cs="Cambria"/>
        </w:rPr>
        <w:tab/>
      </w:r>
      <w:r>
        <w:rPr>
          <w:rFonts w:hint="default" w:ascii="Cambria" w:hAnsi="Cambria" w:cs="Cambria"/>
          <w:lang w:val="en-US"/>
        </w:rPr>
        <w:t>GitHub: https://github.com/tushal02</w:t>
      </w:r>
    </w:p>
    <w:p w14:paraId="61486CCD">
      <w:pPr>
        <w:rPr>
          <w:rFonts w:hint="default" w:ascii="Cambria" w:hAnsi="Cambria" w:cs="Cambria"/>
          <w:b/>
          <w:sz w:val="24"/>
        </w:rPr>
      </w:pPr>
      <w:r>
        <w:rPr>
          <w:rFonts w:hint="default" w:ascii="Cambria" w:hAnsi="Cambria" w:cs="Cambria"/>
        </w:rPr>
        <w:drawing>
          <wp:anchor distT="0" distB="0" distL="114300" distR="114300" simplePos="0" relativeHeight="251659264" behindDoc="0" locked="0" layoutInCell="1" allowOverlap="1">
            <wp:simplePos x="0" y="0"/>
            <wp:positionH relativeFrom="column">
              <wp:posOffset>-6350</wp:posOffset>
            </wp:positionH>
            <wp:positionV relativeFrom="paragraph">
              <wp:posOffset>190500</wp:posOffset>
            </wp:positionV>
            <wp:extent cx="5486400" cy="15875"/>
            <wp:effectExtent l="0" t="0" r="0" b="3175"/>
            <wp:wrapNone/>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6">
                      <a:extLst>
                        <a:ext uri="{28A0092B-C50C-407E-A947-70E740481C1C}">
                          <a14:useLocalDpi xmlns:a14="http://schemas.microsoft.com/office/drawing/2010/main" val="0"/>
                        </a:ext>
                      </a:extLst>
                    </a:blip>
                    <a:stretch>
                      <a:fillRect/>
                    </a:stretch>
                  </pic:blipFill>
                  <pic:spPr>
                    <a:xfrm>
                      <a:off x="0" y="0"/>
                      <a:ext cx="5486400" cy="15875"/>
                    </a:xfrm>
                    <a:prstGeom prst="rect">
                      <a:avLst/>
                    </a:prstGeom>
                  </pic:spPr>
                </pic:pic>
              </a:graphicData>
            </a:graphic>
          </wp:anchor>
        </w:drawing>
      </w:r>
      <w:r>
        <w:rPr>
          <w:rFonts w:hint="default" w:ascii="Cambria" w:hAnsi="Cambria" w:cs="Cambria"/>
          <w:b/>
          <w:sz w:val="24"/>
        </w:rPr>
        <w:t>SUMMARY</w:t>
      </w:r>
    </w:p>
    <w:p w14:paraId="3DDA79B1">
      <w:pPr>
        <w:rPr>
          <w:rFonts w:hint="default" w:ascii="Cambria" w:hAnsi="Cambria" w:eastAsia="SimSun" w:cs="Cambria"/>
          <w:sz w:val="24"/>
          <w:szCs w:val="24"/>
        </w:rPr>
      </w:pPr>
      <w:r>
        <w:rPr>
          <w:rFonts w:hint="default" w:ascii="Cambria" w:hAnsi="Cambria" w:eastAsia="SimSun" w:cs="Cambria"/>
          <w:sz w:val="24"/>
          <w:szCs w:val="24"/>
        </w:rPr>
        <w:t xml:space="preserve">Detail-oriented </w:t>
      </w:r>
      <w:r>
        <w:rPr>
          <w:rFonts w:hint="default" w:ascii="Cambria" w:hAnsi="Cambria" w:eastAsia="SimSun" w:cs="Cambria"/>
          <w:sz w:val="24"/>
          <w:szCs w:val="24"/>
          <w:lang w:val="en-US"/>
        </w:rPr>
        <w:t>6</w:t>
      </w:r>
      <w:r>
        <w:rPr>
          <w:rFonts w:hint="default" w:ascii="Cambria" w:hAnsi="Cambria" w:eastAsia="SimSun" w:cs="Cambria"/>
          <w:sz w:val="24"/>
          <w:szCs w:val="24"/>
          <w:vertAlign w:val="superscript"/>
          <w:lang w:val="en-US"/>
        </w:rPr>
        <w:t>th</w:t>
      </w:r>
      <w:r>
        <w:rPr>
          <w:rFonts w:hint="default" w:ascii="Cambria" w:hAnsi="Cambria" w:eastAsia="SimSun" w:cs="Cambria"/>
          <w:sz w:val="24"/>
          <w:szCs w:val="24"/>
          <w:lang w:val="en-US"/>
        </w:rPr>
        <w:t xml:space="preserve"> semster </w:t>
      </w:r>
      <w:r>
        <w:rPr>
          <w:rFonts w:hint="default" w:ascii="Cambria" w:hAnsi="Cambria" w:eastAsia="SimSun" w:cs="Cambria"/>
          <w:sz w:val="24"/>
          <w:szCs w:val="24"/>
        </w:rPr>
        <w:t xml:space="preserve">Computer Science student with hands-on experience in </w:t>
      </w:r>
      <w:r>
        <w:rPr>
          <w:rStyle w:val="34"/>
          <w:rFonts w:hint="default" w:ascii="Cambria" w:hAnsi="Cambria" w:eastAsia="SimSun" w:cs="Cambria"/>
          <w:b w:val="0"/>
          <w:bCs w:val="0"/>
          <w:sz w:val="24"/>
          <w:szCs w:val="24"/>
        </w:rPr>
        <w:t>CRM systems, lead generation,</w:t>
      </w:r>
      <w:r>
        <w:rPr>
          <w:rStyle w:val="34"/>
          <w:rFonts w:hint="default" w:ascii="Cambria" w:hAnsi="Cambria" w:eastAsia="SimSun" w:cs="Cambria"/>
          <w:b w:val="0"/>
          <w:bCs w:val="0"/>
          <w:sz w:val="24"/>
          <w:szCs w:val="24"/>
          <w:lang w:val="en-US"/>
        </w:rPr>
        <w:t xml:space="preserve"> </w:t>
      </w:r>
      <w:r>
        <w:rPr>
          <w:rStyle w:val="34"/>
          <w:rFonts w:hint="default" w:ascii="Cambria" w:hAnsi="Cambria" w:eastAsia="SimSun" w:cs="Cambria"/>
          <w:b w:val="0"/>
          <w:bCs w:val="0"/>
          <w:sz w:val="24"/>
          <w:szCs w:val="24"/>
        </w:rPr>
        <w:t>workflow automation</w:t>
      </w:r>
      <w:r>
        <w:rPr>
          <w:rStyle w:val="34"/>
          <w:rFonts w:hint="default" w:ascii="Cambria" w:hAnsi="Cambria" w:eastAsia="SimSun" w:cs="Cambria"/>
          <w:b w:val="0"/>
          <w:bCs w:val="0"/>
          <w:sz w:val="24"/>
          <w:szCs w:val="24"/>
          <w:lang w:val="en-US"/>
        </w:rPr>
        <w:t xml:space="preserve">, Java GUI, </w:t>
      </w:r>
      <w:r>
        <w:rPr>
          <w:rStyle w:val="34"/>
          <w:rFonts w:hint="default" w:ascii="Cambria" w:hAnsi="Cambria" w:eastAsia="SimSun" w:cs="Cambria"/>
          <w:b w:val="0"/>
          <w:bCs w:val="0"/>
          <w:sz w:val="24"/>
          <w:szCs w:val="24"/>
        </w:rPr>
        <w:t xml:space="preserve"> and </w:t>
      </w:r>
      <w:r>
        <w:rPr>
          <w:rStyle w:val="34"/>
          <w:rFonts w:hint="default" w:ascii="Cambria" w:hAnsi="Cambria" w:eastAsia="SimSun" w:cs="Cambria"/>
          <w:b w:val="0"/>
          <w:bCs w:val="0"/>
          <w:sz w:val="24"/>
          <w:szCs w:val="24"/>
          <w:lang w:val="en-US"/>
        </w:rPr>
        <w:t>python</w:t>
      </w:r>
      <w:r>
        <w:rPr>
          <w:rFonts w:hint="default" w:ascii="Cambria" w:hAnsi="Cambria" w:eastAsia="SimSun" w:cs="Cambria"/>
          <w:b w:val="0"/>
          <w:bCs w:val="0"/>
          <w:sz w:val="24"/>
          <w:szCs w:val="24"/>
        </w:rPr>
        <w:t>.</w:t>
      </w:r>
      <w:r>
        <w:rPr>
          <w:rFonts w:hint="default" w:ascii="Cambria" w:hAnsi="Cambria" w:eastAsia="SimSun" w:cs="Cambria"/>
          <w:sz w:val="24"/>
          <w:szCs w:val="24"/>
        </w:rPr>
        <w:t xml:space="preserve"> Skilled in using tools like HubSpot and n8n to build automated lead generation systems, landing pages, and data pipelines. Strong interest in combining technology with marketing to identify, capture, and manage high-quality leads. Quick learner with a problem-solving mindset and a focus on delivering efficient, scalable solutions</w:t>
      </w:r>
    </w:p>
    <w:p w14:paraId="32DE39F3">
      <w:pPr>
        <w:rPr>
          <w:rFonts w:hint="default" w:ascii="Cambria" w:hAnsi="Cambria" w:cs="Cambria"/>
          <w:b/>
          <w:sz w:val="24"/>
        </w:rPr>
      </w:pPr>
      <w:r>
        <w:rPr>
          <w:rFonts w:hint="default" w:ascii="Cambria" w:hAnsi="Cambria" w:cs="Cambria"/>
        </w:rPr>
        <w:drawing>
          <wp:anchor distT="0" distB="0" distL="114300" distR="114300" simplePos="0" relativeHeight="251660288" behindDoc="0" locked="0" layoutInCell="1" allowOverlap="1">
            <wp:simplePos x="0" y="0"/>
            <wp:positionH relativeFrom="column">
              <wp:posOffset>0</wp:posOffset>
            </wp:positionH>
            <wp:positionV relativeFrom="paragraph">
              <wp:posOffset>203200</wp:posOffset>
            </wp:positionV>
            <wp:extent cx="5486400" cy="10160"/>
            <wp:effectExtent l="0" t="0" r="0" b="8890"/>
            <wp:wrapNone/>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7">
                      <a:extLst>
                        <a:ext uri="{28A0092B-C50C-407E-A947-70E740481C1C}">
                          <a14:useLocalDpi xmlns:a14="http://schemas.microsoft.com/office/drawing/2010/main" val="0"/>
                        </a:ext>
                      </a:extLst>
                    </a:blip>
                    <a:stretch>
                      <a:fillRect/>
                    </a:stretch>
                  </pic:blipFill>
                  <pic:spPr>
                    <a:xfrm>
                      <a:off x="0" y="0"/>
                      <a:ext cx="5486400" cy="10160"/>
                    </a:xfrm>
                    <a:prstGeom prst="rect">
                      <a:avLst/>
                    </a:prstGeom>
                  </pic:spPr>
                </pic:pic>
              </a:graphicData>
            </a:graphic>
          </wp:anchor>
        </w:drawing>
      </w:r>
      <w:r>
        <w:rPr>
          <w:rFonts w:hint="default" w:ascii="Cambria" w:hAnsi="Cambria" w:cs="Cambria"/>
          <w:b/>
          <w:sz w:val="24"/>
        </w:rPr>
        <w:t>SKILLS</w:t>
      </w:r>
    </w:p>
    <w:p w14:paraId="5FDBB07F">
      <w:pPr>
        <w:pStyle w:val="33"/>
        <w:keepNext w:val="0"/>
        <w:keepLines w:val="0"/>
        <w:widowControl/>
        <w:suppressLineNumbers w:val="0"/>
        <w:rPr>
          <w:rFonts w:hint="default" w:ascii="Cambria" w:hAnsi="Cambria" w:cs="Cambria"/>
        </w:rPr>
      </w:pPr>
      <w:r>
        <w:rPr>
          <w:rStyle w:val="34"/>
          <w:rFonts w:hint="default" w:ascii="Cambria" w:hAnsi="Cambria" w:cs="Cambria"/>
        </w:rPr>
        <w:t>Lead Generation &amp; CRM:</w:t>
      </w:r>
      <w:r>
        <w:rPr>
          <w:rFonts w:hint="default" w:ascii="Cambria" w:hAnsi="Cambria" w:cs="Cambria"/>
        </w:rPr>
        <w:br w:type="textWrapping"/>
      </w:r>
      <w:r>
        <w:rPr>
          <w:rFonts w:hint="default" w:ascii="Cambria" w:hAnsi="Cambria" w:cs="Cambria"/>
        </w:rPr>
        <w:t>HubSpot CRM, Lead Capture, Workflow Automation, Lead Management</w:t>
      </w:r>
    </w:p>
    <w:p w14:paraId="46DE20CA">
      <w:pPr>
        <w:pStyle w:val="33"/>
        <w:keepNext w:val="0"/>
        <w:keepLines w:val="0"/>
        <w:widowControl/>
        <w:suppressLineNumbers w:val="0"/>
        <w:rPr>
          <w:rFonts w:hint="default" w:ascii="Cambria" w:hAnsi="Cambria" w:cs="Cambria"/>
        </w:rPr>
      </w:pPr>
      <w:r>
        <w:rPr>
          <w:rStyle w:val="34"/>
          <w:rFonts w:hint="default" w:ascii="Cambria" w:hAnsi="Cambria" w:cs="Cambria"/>
        </w:rPr>
        <w:t>Programming:</w:t>
      </w:r>
      <w:r>
        <w:rPr>
          <w:rFonts w:hint="default" w:ascii="Cambria" w:hAnsi="Cambria" w:cs="Cambria"/>
        </w:rPr>
        <w:br w:type="textWrapping"/>
      </w:r>
      <w:r>
        <w:rPr>
          <w:rFonts w:hint="default" w:ascii="Cambria" w:hAnsi="Cambria" w:cs="Cambria"/>
        </w:rPr>
        <w:t>Java, Python, C, SQL</w:t>
      </w:r>
    </w:p>
    <w:p w14:paraId="545DCE53">
      <w:pPr>
        <w:pStyle w:val="33"/>
        <w:keepNext w:val="0"/>
        <w:keepLines w:val="0"/>
        <w:widowControl/>
        <w:suppressLineNumbers w:val="0"/>
        <w:rPr>
          <w:rFonts w:hint="default" w:ascii="Cambria" w:hAnsi="Cambria" w:cs="Cambria"/>
        </w:rPr>
      </w:pPr>
      <w:r>
        <w:rPr>
          <w:rStyle w:val="34"/>
          <w:rFonts w:hint="default" w:ascii="Cambria" w:hAnsi="Cambria" w:cs="Cambria"/>
        </w:rPr>
        <w:t>Web Technologies:</w:t>
      </w:r>
      <w:r>
        <w:rPr>
          <w:rFonts w:hint="default" w:ascii="Cambria" w:hAnsi="Cambria" w:cs="Cambria"/>
        </w:rPr>
        <w:br w:type="textWrapping"/>
      </w:r>
      <w:r>
        <w:rPr>
          <w:rFonts w:hint="default" w:ascii="Cambria" w:hAnsi="Cambria" w:cs="Cambria"/>
        </w:rPr>
        <w:t>HTML, CSS</w:t>
      </w:r>
    </w:p>
    <w:p w14:paraId="407E6036">
      <w:pPr>
        <w:pStyle w:val="33"/>
        <w:keepNext w:val="0"/>
        <w:keepLines w:val="0"/>
        <w:widowControl/>
        <w:suppressLineNumbers w:val="0"/>
        <w:rPr>
          <w:rFonts w:hint="default" w:ascii="Cambria" w:hAnsi="Cambria" w:cs="Cambria"/>
        </w:rPr>
      </w:pPr>
      <w:r>
        <w:rPr>
          <w:rStyle w:val="34"/>
          <w:rFonts w:hint="default" w:ascii="Cambria" w:hAnsi="Cambria" w:cs="Cambria"/>
        </w:rPr>
        <w:t>Databases:</w:t>
      </w:r>
      <w:r>
        <w:rPr>
          <w:rFonts w:hint="default" w:ascii="Cambria" w:hAnsi="Cambria" w:cs="Cambria"/>
        </w:rPr>
        <w:br w:type="textWrapping"/>
      </w:r>
      <w:r>
        <w:rPr>
          <w:rFonts w:hint="default" w:ascii="Cambria" w:hAnsi="Cambria" w:cs="Cambria"/>
        </w:rPr>
        <w:t>MySQL (phpMyAdmin)</w:t>
      </w:r>
    </w:p>
    <w:p w14:paraId="4D06D7DB">
      <w:pPr>
        <w:pStyle w:val="33"/>
        <w:keepNext w:val="0"/>
        <w:keepLines w:val="0"/>
        <w:widowControl/>
        <w:suppressLineNumbers w:val="0"/>
        <w:rPr>
          <w:rFonts w:hint="default" w:ascii="Cambria" w:hAnsi="Cambria" w:cs="Cambria"/>
        </w:rPr>
      </w:pPr>
      <w:r>
        <w:rPr>
          <w:rStyle w:val="34"/>
          <w:rFonts w:hint="default" w:ascii="Cambria" w:hAnsi="Cambria" w:cs="Cambria"/>
        </w:rPr>
        <w:t>Automation &amp; Tools:</w:t>
      </w:r>
      <w:r>
        <w:rPr>
          <w:rFonts w:hint="default" w:ascii="Cambria" w:hAnsi="Cambria" w:cs="Cambria"/>
        </w:rPr>
        <w:br w:type="textWrapping"/>
      </w:r>
      <w:r>
        <w:rPr>
          <w:rFonts w:hint="default" w:ascii="Cambria" w:hAnsi="Cambria" w:cs="Cambria"/>
        </w:rPr>
        <w:t>n8n, API Integration, Airtable, Apify, HubSpot Automation</w:t>
      </w:r>
    </w:p>
    <w:p w14:paraId="6180C1B2">
      <w:pPr>
        <w:pStyle w:val="33"/>
        <w:keepNext w:val="0"/>
        <w:keepLines w:val="0"/>
        <w:widowControl/>
        <w:suppressLineNumbers w:val="0"/>
        <w:rPr>
          <w:rFonts w:hint="default" w:ascii="Cambria" w:hAnsi="Cambria" w:cs="Cambria"/>
        </w:rPr>
      </w:pPr>
      <w:r>
        <w:rPr>
          <w:rStyle w:val="34"/>
          <w:rFonts w:hint="default" w:ascii="Cambria" w:hAnsi="Cambria" w:cs="Cambria"/>
        </w:rPr>
        <w:t>Cloud &amp; Development Tools:</w:t>
      </w:r>
      <w:r>
        <w:rPr>
          <w:rFonts w:hint="default" w:ascii="Cambria" w:hAnsi="Cambria" w:cs="Cambria"/>
        </w:rPr>
        <w:br w:type="textWrapping"/>
      </w:r>
      <w:r>
        <w:rPr>
          <w:rFonts w:hint="default" w:ascii="Cambria" w:hAnsi="Cambria" w:cs="Cambria"/>
        </w:rPr>
        <w:t>AWS Console,</w:t>
      </w:r>
      <w:r>
        <w:rPr>
          <w:rFonts w:hint="default" w:ascii="Cambria" w:hAnsi="Cambria" w:cs="Cambria"/>
          <w:lang w:val="en-US"/>
        </w:rPr>
        <w:t xml:space="preserve"> </w:t>
      </w:r>
      <w:r>
        <w:rPr>
          <w:rFonts w:hint="default" w:ascii="Cambria" w:hAnsi="Cambria" w:cs="Cambria"/>
        </w:rPr>
        <w:t>GitHub, VS Code, Android Studio, NetBeans, XAMPP</w:t>
      </w:r>
    </w:p>
    <w:p w14:paraId="349CBB45">
      <w:pPr>
        <w:pStyle w:val="33"/>
        <w:keepNext w:val="0"/>
        <w:keepLines w:val="0"/>
        <w:widowControl/>
        <w:suppressLineNumbers w:val="0"/>
        <w:rPr>
          <w:rFonts w:hint="default" w:ascii="Cambria" w:hAnsi="Cambria" w:cs="Cambria"/>
        </w:rPr>
      </w:pPr>
      <w:r>
        <w:rPr>
          <w:rStyle w:val="34"/>
          <w:rFonts w:hint="default" w:ascii="Cambria" w:hAnsi="Cambria" w:cs="Cambria"/>
        </w:rPr>
        <w:t>Other:</w:t>
      </w:r>
      <w:r>
        <w:rPr>
          <w:rFonts w:hint="default" w:ascii="Cambria" w:hAnsi="Cambria" w:cs="Cambria"/>
        </w:rPr>
        <w:br w:type="textWrapping"/>
      </w:r>
      <w:r>
        <w:rPr>
          <w:rFonts w:hint="default" w:ascii="Cambria" w:hAnsi="Cambria" w:cs="Cambria"/>
        </w:rPr>
        <w:t>Project Management, Requirements Analysis, Machine Learning</w:t>
      </w:r>
    </w:p>
    <w:p w14:paraId="2730D3AB">
      <w:pPr>
        <w:pStyle w:val="33"/>
        <w:keepNext w:val="0"/>
        <w:keepLines w:val="0"/>
        <w:widowControl/>
        <w:suppressLineNumbers w:val="0"/>
        <w:rPr>
          <w:rFonts w:hint="default" w:ascii="Cambria" w:hAnsi="Cambria" w:cs="Cambria"/>
        </w:rPr>
      </w:pPr>
      <w:r>
        <w:rPr>
          <w:rStyle w:val="34"/>
          <w:rFonts w:hint="default" w:ascii="Cambria" w:hAnsi="Cambria" w:cs="Cambria"/>
        </w:rPr>
        <w:t>Languages:</w:t>
      </w:r>
      <w:r>
        <w:rPr>
          <w:rFonts w:hint="default" w:ascii="Cambria" w:hAnsi="Cambria" w:cs="Cambria"/>
        </w:rPr>
        <w:br w:type="textWrapping"/>
      </w:r>
      <w:r>
        <w:rPr>
          <w:rFonts w:hint="default" w:ascii="Cambria" w:hAnsi="Cambria" w:cs="Cambria"/>
        </w:rPr>
        <w:t>English, Urdu, Sindhi</w:t>
      </w:r>
    </w:p>
    <w:p w14:paraId="1867DE45">
      <w:pPr>
        <w:rPr>
          <w:rFonts w:hint="default" w:ascii="Cambria" w:hAnsi="Cambria" w:cs="Cambria"/>
          <w:b/>
          <w:sz w:val="24"/>
        </w:rPr>
      </w:pPr>
      <w:r>
        <w:rPr>
          <w:rFonts w:hint="default" w:ascii="Cambria" w:hAnsi="Cambria" w:cs="Cambria"/>
        </w:rPr>
        <w:drawing>
          <wp:anchor distT="0" distB="0" distL="114300" distR="114300" simplePos="0" relativeHeight="251661312" behindDoc="0" locked="0" layoutInCell="1" allowOverlap="1">
            <wp:simplePos x="0" y="0"/>
            <wp:positionH relativeFrom="column">
              <wp:posOffset>-6350</wp:posOffset>
            </wp:positionH>
            <wp:positionV relativeFrom="paragraph">
              <wp:posOffset>203200</wp:posOffset>
            </wp:positionV>
            <wp:extent cx="5486400" cy="10160"/>
            <wp:effectExtent l="0" t="0" r="0" b="889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486400" cy="10160"/>
                    </a:xfrm>
                    <a:prstGeom prst="rect">
                      <a:avLst/>
                    </a:prstGeom>
                  </pic:spPr>
                </pic:pic>
              </a:graphicData>
            </a:graphic>
          </wp:anchor>
        </w:drawing>
      </w:r>
      <w:r>
        <w:rPr>
          <w:rFonts w:hint="default" w:ascii="Cambria" w:hAnsi="Cambria" w:cs="Cambria"/>
          <w:b/>
          <w:sz w:val="24"/>
        </w:rPr>
        <w:t>EDUCATION</w:t>
      </w:r>
    </w:p>
    <w:p w14:paraId="010B9FFF">
      <w:pPr>
        <w:rPr>
          <w:rFonts w:hint="default" w:ascii="Cambria" w:hAnsi="Cambria" w:cs="Cambria"/>
        </w:rPr>
      </w:pPr>
      <w:r>
        <w:rPr>
          <w:rFonts w:hint="default" w:ascii="Cambria" w:hAnsi="Cambria" w:cs="Cambria"/>
        </w:rPr>
        <w:t>Sindh Madressatul Islam University (SMIU) — B.S. Computer Science (2023–2027)</w:t>
      </w:r>
    </w:p>
    <w:p w14:paraId="7F1B6C95">
      <w:pPr>
        <w:rPr>
          <w:rFonts w:hint="default" w:ascii="Cambria" w:hAnsi="Cambria" w:cs="Cambria"/>
          <w:b/>
          <w:sz w:val="24"/>
        </w:rPr>
      </w:pPr>
      <w:r>
        <w:rPr>
          <w:rFonts w:hint="default" w:ascii="Cambria" w:hAnsi="Cambria" w:cs="Cambria"/>
        </w:rPr>
        <w:drawing>
          <wp:anchor distT="0" distB="0" distL="114300" distR="114300" simplePos="0" relativeHeight="251662336" behindDoc="0" locked="0" layoutInCell="1" allowOverlap="1">
            <wp:simplePos x="0" y="0"/>
            <wp:positionH relativeFrom="column">
              <wp:posOffset>0</wp:posOffset>
            </wp:positionH>
            <wp:positionV relativeFrom="paragraph">
              <wp:posOffset>224790</wp:posOffset>
            </wp:positionV>
            <wp:extent cx="5486400" cy="10160"/>
            <wp:effectExtent l="0" t="0" r="0" b="8890"/>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486400" cy="10160"/>
                    </a:xfrm>
                    <a:prstGeom prst="rect">
                      <a:avLst/>
                    </a:prstGeom>
                  </pic:spPr>
                </pic:pic>
              </a:graphicData>
            </a:graphic>
          </wp:anchor>
        </w:drawing>
      </w:r>
      <w:r>
        <w:rPr>
          <w:rFonts w:hint="default" w:ascii="Cambria" w:hAnsi="Cambria" w:cs="Cambria"/>
          <w:b/>
          <w:sz w:val="24"/>
        </w:rPr>
        <w:t>PROJECTS</w:t>
      </w:r>
    </w:p>
    <w:p w14:paraId="77596B55">
      <w:pPr>
        <w:pStyle w:val="4"/>
        <w:keepNext w:val="0"/>
        <w:keepLines w:val="0"/>
        <w:widowControl/>
        <w:suppressLineNumbers w:val="0"/>
        <w:rPr>
          <w:rFonts w:hint="default" w:ascii="Cambria" w:hAnsi="Cambria" w:cs="Cambria"/>
          <w:color w:val="000000" w:themeColor="text1"/>
          <w14:textFill>
            <w14:solidFill>
              <w14:schemeClr w14:val="tx1"/>
            </w14:solidFill>
          </w14:textFill>
        </w:rPr>
      </w:pPr>
      <w:r>
        <w:rPr>
          <w:rStyle w:val="34"/>
          <w:rFonts w:hint="default" w:ascii="Cambria" w:hAnsi="Cambria" w:cs="Cambria"/>
          <w:b/>
          <w:bCs/>
          <w:color w:val="000000" w:themeColor="text1"/>
          <w14:textFill>
            <w14:solidFill>
              <w14:schemeClr w14:val="tx1"/>
            </w14:solidFill>
          </w14:textFill>
        </w:rPr>
        <w:t>SaaS Free Trial Lead System (HubSpot CMS + Automation)</w:t>
      </w:r>
    </w:p>
    <w:p w14:paraId="29EFCBB9">
      <w:pPr>
        <w:keepNext w:val="0"/>
        <w:keepLines w:val="0"/>
        <w:widowControl/>
        <w:numPr>
          <w:ilvl w:val="0"/>
          <w:numId w:val="7"/>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Designed and developed a SaaS landing page using HubSpot CMS </w:t>
      </w:r>
    </w:p>
    <w:p w14:paraId="5AD09C6B">
      <w:pPr>
        <w:keepNext w:val="0"/>
        <w:keepLines w:val="0"/>
        <w:widowControl/>
        <w:numPr>
          <w:ilvl w:val="0"/>
          <w:numId w:val="7"/>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Implemented lead capture forms to collect potential customer data </w:t>
      </w:r>
    </w:p>
    <w:p w14:paraId="102EC77F">
      <w:pPr>
        <w:keepNext w:val="0"/>
        <w:keepLines w:val="0"/>
        <w:widowControl/>
        <w:numPr>
          <w:ilvl w:val="0"/>
          <w:numId w:val="7"/>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Built automated workflows to generate and assign leads to sales </w:t>
      </w:r>
    </w:p>
    <w:p w14:paraId="3A16DD22">
      <w:pPr>
        <w:keepNext w:val="0"/>
        <w:keepLines w:val="0"/>
        <w:widowControl/>
        <w:numPr>
          <w:ilvl w:val="0"/>
          <w:numId w:val="7"/>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Improved understanding of CRM-based lead management and automation </w:t>
      </w:r>
    </w:p>
    <w:p w14:paraId="33637363">
      <w:pPr>
        <w:pStyle w:val="4"/>
        <w:keepNext w:val="0"/>
        <w:keepLines w:val="0"/>
        <w:widowControl/>
        <w:suppressLineNumbers w:val="0"/>
        <w:rPr>
          <w:rFonts w:hint="default" w:ascii="Cambria" w:hAnsi="Cambria" w:cs="Cambria"/>
          <w:color w:val="000000" w:themeColor="text1"/>
          <w14:textFill>
            <w14:solidFill>
              <w14:schemeClr w14:val="tx1"/>
            </w14:solidFill>
          </w14:textFill>
        </w:rPr>
      </w:pPr>
      <w:r>
        <w:rPr>
          <w:rStyle w:val="34"/>
          <w:rFonts w:hint="default" w:ascii="Cambria" w:hAnsi="Cambria" w:cs="Cambria"/>
          <w:b/>
          <w:bCs/>
          <w:color w:val="000000" w:themeColor="text1"/>
          <w14:textFill>
            <w14:solidFill>
              <w14:schemeClr w14:val="tx1"/>
            </w14:solidFill>
          </w14:textFill>
        </w:rPr>
        <w:t>Instagram Lead Generation Scraper (n8n + API + Airtable)</w:t>
      </w:r>
    </w:p>
    <w:p w14:paraId="09637B53">
      <w:pPr>
        <w:keepNext w:val="0"/>
        <w:keepLines w:val="0"/>
        <w:widowControl/>
        <w:numPr>
          <w:ilvl w:val="0"/>
          <w:numId w:val="8"/>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Built an automated workflow to extract potential leads from Instagram </w:t>
      </w:r>
    </w:p>
    <w:p w14:paraId="7A831CBD">
      <w:pPr>
        <w:keepNext w:val="0"/>
        <w:keepLines w:val="0"/>
        <w:widowControl/>
        <w:numPr>
          <w:ilvl w:val="0"/>
          <w:numId w:val="8"/>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Filtered and normalized lead data (e.g., follower count, relevance) </w:t>
      </w:r>
    </w:p>
    <w:p w14:paraId="1ECB0D51">
      <w:pPr>
        <w:keepNext w:val="0"/>
        <w:keepLines w:val="0"/>
        <w:widowControl/>
        <w:numPr>
          <w:ilvl w:val="0"/>
          <w:numId w:val="8"/>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Stored structured data in Airtable for easy access and follow-up </w:t>
      </w:r>
    </w:p>
    <w:p w14:paraId="6DD06E49">
      <w:pPr>
        <w:keepNext w:val="0"/>
        <w:keepLines w:val="0"/>
        <w:widowControl/>
        <w:numPr>
          <w:ilvl w:val="0"/>
          <w:numId w:val="8"/>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Reduced manual lead collection effort by ~90% </w:t>
      </w:r>
    </w:p>
    <w:p w14:paraId="4BBE837E">
      <w:pPr>
        <w:pStyle w:val="4"/>
        <w:keepNext w:val="0"/>
        <w:keepLines w:val="0"/>
        <w:widowControl/>
        <w:suppressLineNumbers w:val="0"/>
        <w:rPr>
          <w:rFonts w:hint="default" w:ascii="Cambria" w:hAnsi="Cambria" w:cs="Cambria"/>
          <w:color w:val="000000" w:themeColor="text1"/>
          <w14:textFill>
            <w14:solidFill>
              <w14:schemeClr w14:val="tx1"/>
            </w14:solidFill>
          </w14:textFill>
        </w:rPr>
      </w:pPr>
      <w:r>
        <w:rPr>
          <w:rStyle w:val="34"/>
          <w:rFonts w:hint="default" w:ascii="Cambria" w:hAnsi="Cambria" w:cs="Cambria"/>
          <w:b/>
          <w:bCs/>
          <w:color w:val="000000" w:themeColor="text1"/>
          <w14:textFill>
            <w14:solidFill>
              <w14:schemeClr w14:val="tx1"/>
            </w14:solidFill>
          </w14:textFill>
        </w:rPr>
        <w:t>Java Inventory Management System (Java Swing + MySQL)</w:t>
      </w:r>
    </w:p>
    <w:p w14:paraId="5CA23001">
      <w:pPr>
        <w:keepNext w:val="0"/>
        <w:keepLines w:val="0"/>
        <w:widowControl/>
        <w:numPr>
          <w:ilvl w:val="0"/>
          <w:numId w:val="9"/>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Developed system with CRUD operations, cart, and automated billing </w:t>
      </w:r>
    </w:p>
    <w:p w14:paraId="065A4647">
      <w:pPr>
        <w:keepNext w:val="0"/>
        <w:keepLines w:val="0"/>
        <w:widowControl/>
        <w:numPr>
          <w:ilvl w:val="0"/>
          <w:numId w:val="9"/>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Integrated MySQL backend with optimized data retrieval </w:t>
      </w:r>
    </w:p>
    <w:p w14:paraId="14389F8C">
      <w:pPr>
        <w:keepNext w:val="0"/>
        <w:keepLines w:val="0"/>
        <w:widowControl/>
        <w:numPr>
          <w:ilvl w:val="0"/>
          <w:numId w:val="9"/>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Improved record lookup time by ~40% </w:t>
      </w:r>
    </w:p>
    <w:p w14:paraId="7F688ED6">
      <w:pPr>
        <w:pStyle w:val="4"/>
        <w:keepNext w:val="0"/>
        <w:keepLines w:val="0"/>
        <w:widowControl/>
        <w:suppressLineNumbers w:val="0"/>
        <w:rPr>
          <w:rFonts w:hint="default" w:ascii="Cambria" w:hAnsi="Cambria" w:cs="Cambria"/>
          <w:color w:val="000000" w:themeColor="text1"/>
          <w14:textFill>
            <w14:solidFill>
              <w14:schemeClr w14:val="tx1"/>
            </w14:solidFill>
          </w14:textFill>
        </w:rPr>
      </w:pPr>
      <w:r>
        <w:rPr>
          <w:rStyle w:val="34"/>
          <w:rFonts w:hint="default" w:ascii="Cambria" w:hAnsi="Cambria" w:cs="Cambria"/>
          <w:b/>
          <w:bCs/>
          <w:color w:val="000000" w:themeColor="text1"/>
          <w14:textFill>
            <w14:solidFill>
              <w14:schemeClr w14:val="tx1"/>
            </w14:solidFill>
          </w14:textFill>
        </w:rPr>
        <w:t>YouTube Video Summarizer (n8n + Apify + Gemini)</w:t>
      </w:r>
    </w:p>
    <w:p w14:paraId="4E200DB0">
      <w:pPr>
        <w:keepNext w:val="0"/>
        <w:keepLines w:val="0"/>
        <w:widowControl/>
        <w:numPr>
          <w:ilvl w:val="0"/>
          <w:numId w:val="10"/>
        </w:numPr>
        <w:suppressLineNumbers w:val="0"/>
        <w:spacing w:before="0" w:beforeAutospacing="1" w:after="0" w:afterAutospacing="1"/>
        <w:ind w:left="720" w:hanging="360"/>
        <w:rPr>
          <w:rFonts w:hint="default" w:ascii="Cambria" w:hAnsi="Cambria" w:cs="Cambria"/>
        </w:rPr>
      </w:pPr>
      <w:r>
        <w:rPr>
          <w:rFonts w:hint="default" w:ascii="Cambria" w:hAnsi="Cambria" w:cs="Cambria"/>
        </w:rPr>
        <w:t xml:space="preserve">Automated transcript extraction and summary generation </w:t>
      </w:r>
    </w:p>
    <w:p w14:paraId="60722541">
      <w:pPr>
        <w:keepNext w:val="0"/>
        <w:keepLines w:val="0"/>
        <w:widowControl/>
        <w:numPr>
          <w:ilvl w:val="0"/>
          <w:numId w:val="0"/>
        </w:numPr>
        <w:suppressLineNumbers w:val="0"/>
        <w:tabs>
          <w:tab w:val="left" w:pos="720"/>
        </w:tabs>
        <w:spacing w:before="0" w:beforeAutospacing="1" w:after="0" w:afterAutospacing="1" w:line="276" w:lineRule="auto"/>
        <w:rPr>
          <w:rFonts w:hint="default" w:ascii="Cambria" w:hAnsi="Cambria" w:cs="Cambria"/>
          <w:b/>
          <w:bCs/>
          <w:lang w:val="en-US"/>
        </w:rPr>
      </w:pPr>
      <w:r>
        <w:rPr>
          <w:rFonts w:hint="default" w:ascii="Cambria" w:hAnsi="Cambria" w:cs="Cambria"/>
          <w:b/>
          <w:bCs/>
          <w:lang w:val="en-US"/>
        </w:rPr>
        <w:t>AI Assist (python + cohere API)</w:t>
      </w:r>
    </w:p>
    <w:p w14:paraId="758B90A8">
      <w:pPr>
        <w:pStyle w:val="4"/>
        <w:keepNext w:val="0"/>
        <w:keepLines w:val="0"/>
        <w:widowControl/>
        <w:suppressLineNumbers w:val="0"/>
        <w:rPr>
          <w:rFonts w:hint="default" w:ascii="Cambria" w:hAnsi="Cambria" w:cs="Cambria"/>
          <w:color w:val="000000" w:themeColor="text1"/>
          <w14:textFill>
            <w14:solidFill>
              <w14:schemeClr w14:val="tx1"/>
            </w14:solidFill>
          </w14:textFill>
        </w:rPr>
      </w:pPr>
      <w:r>
        <w:rPr>
          <w:rStyle w:val="34"/>
          <w:rFonts w:hint="default" w:ascii="Cambria" w:hAnsi="Cambria" w:cs="Cambria"/>
          <w:b/>
          <w:bCs/>
          <w:color w:val="000000" w:themeColor="text1"/>
          <w14:textFill>
            <w14:solidFill>
              <w14:schemeClr w14:val="tx1"/>
            </w14:solidFill>
          </w14:textFill>
        </w:rPr>
        <w:t>Restaurant Management System (Java + MySQL)</w:t>
      </w:r>
    </w:p>
    <w:p w14:paraId="489A843C">
      <w:pPr>
        <w:pStyle w:val="4"/>
        <w:keepNext w:val="0"/>
        <w:keepLines w:val="0"/>
        <w:widowControl/>
        <w:suppressLineNumbers w:val="0"/>
        <w:rPr>
          <w:rFonts w:hint="default" w:ascii="Cambria" w:hAnsi="Cambria" w:cs="Cambria"/>
          <w:color w:val="000000" w:themeColor="text1"/>
          <w14:textFill>
            <w14:solidFill>
              <w14:schemeClr w14:val="tx1"/>
            </w14:solidFill>
          </w14:textFill>
        </w:rPr>
      </w:pPr>
      <w:r>
        <w:rPr>
          <w:rStyle w:val="34"/>
          <w:rFonts w:hint="default" w:ascii="Cambria" w:hAnsi="Cambria" w:cs="Cambria"/>
          <w:b/>
          <w:bCs/>
          <w:color w:val="000000" w:themeColor="text1"/>
          <w14:textFill>
            <w14:solidFill>
              <w14:schemeClr w14:val="tx1"/>
            </w14:solidFill>
          </w14:textFill>
        </w:rPr>
        <w:t>Android Calculator App (Java + XML)</w:t>
      </w:r>
    </w:p>
    <w:p w14:paraId="76D2CA55">
      <w:pPr>
        <w:pStyle w:val="4"/>
        <w:keepNext w:val="0"/>
        <w:keepLines w:val="0"/>
        <w:widowControl/>
        <w:suppressLineNumbers w:val="0"/>
        <w:rPr>
          <w:rStyle w:val="34"/>
          <w:rFonts w:hint="default" w:ascii="Cambria" w:hAnsi="Cambria" w:cs="Cambria"/>
          <w:b/>
          <w:bCs/>
          <w:color w:val="000000" w:themeColor="text1"/>
          <w14:textFill>
            <w14:solidFill>
              <w14:schemeClr w14:val="tx1"/>
            </w14:solidFill>
          </w14:textFill>
        </w:rPr>
      </w:pPr>
      <w:r>
        <w:rPr>
          <w:rStyle w:val="34"/>
          <w:rFonts w:hint="default" w:ascii="Cambria" w:hAnsi="Cambria" w:cs="Cambria"/>
          <w:b/>
          <w:bCs/>
          <w:color w:val="000000" w:themeColor="text1"/>
          <w14:textFill>
            <w14:solidFill>
              <w14:schemeClr w14:val="tx1"/>
            </w14:solidFill>
          </w14:textFill>
        </w:rPr>
        <w:t>Student Study Helper AI Agent (n8n + Gemini API + HTML + CSS)</w:t>
      </w:r>
    </w:p>
    <w:p w14:paraId="043C8AF2">
      <w:pPr>
        <w:rPr>
          <w:rFonts w:hint="default"/>
        </w:rPr>
      </w:pPr>
    </w:p>
    <w:p w14:paraId="40B8E43D">
      <w:pPr>
        <w:rPr>
          <w:rFonts w:hint="default" w:ascii="Cambria" w:hAnsi="Cambria" w:cs="Cambria"/>
          <w:b/>
          <w:sz w:val="24"/>
        </w:rPr>
      </w:pPr>
      <w:r>
        <w:rPr>
          <w:rFonts w:hint="default" w:ascii="Cambria" w:hAnsi="Cambria" w:cs="Cambria"/>
        </w:rPr>
        <w:drawing>
          <wp:anchor distT="0" distB="0" distL="114300" distR="114300" simplePos="0" relativeHeight="251663360" behindDoc="0" locked="0" layoutInCell="1" allowOverlap="1">
            <wp:simplePos x="0" y="0"/>
            <wp:positionH relativeFrom="column">
              <wp:posOffset>-6350</wp:posOffset>
            </wp:positionH>
            <wp:positionV relativeFrom="paragraph">
              <wp:posOffset>193040</wp:posOffset>
            </wp:positionV>
            <wp:extent cx="5486400" cy="10160"/>
            <wp:effectExtent l="0" t="0" r="0" b="8890"/>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486400" cy="10160"/>
                    </a:xfrm>
                    <a:prstGeom prst="rect">
                      <a:avLst/>
                    </a:prstGeom>
                  </pic:spPr>
                </pic:pic>
              </a:graphicData>
            </a:graphic>
          </wp:anchor>
        </w:drawing>
      </w:r>
      <w:r>
        <w:rPr>
          <w:rFonts w:hint="default" w:ascii="Cambria" w:hAnsi="Cambria" w:cs="Cambria"/>
          <w:b/>
          <w:sz w:val="24"/>
        </w:rPr>
        <w:t>CERTIFICATIONS</w:t>
      </w:r>
    </w:p>
    <w:p w14:paraId="7A734A9F">
      <w:pPr>
        <w:rPr>
          <w:rFonts w:hint="default" w:ascii="Cambria" w:hAnsi="Cambria" w:cs="Cambria"/>
          <w:lang w:val="en-US"/>
        </w:rPr>
      </w:pPr>
      <w:r>
        <w:rPr>
          <w:rFonts w:hint="default" w:ascii="Cambria" w:hAnsi="Cambria" w:cs="Cambria"/>
        </w:rPr>
        <w:t>Java (Basic &amp; Intermediate) — HackerRank</w:t>
      </w:r>
      <w:r>
        <w:rPr>
          <w:rFonts w:hint="default" w:ascii="Cambria" w:hAnsi="Cambria" w:cs="Cambria"/>
        </w:rPr>
        <w:br w:type="textWrapping"/>
      </w:r>
      <w:r>
        <w:rPr>
          <w:rFonts w:hint="default" w:ascii="Cambria" w:hAnsi="Cambria" w:cs="Cambria"/>
          <w:lang w:val="en-US"/>
        </w:rPr>
        <w:t xml:space="preserve">AI fundamental </w:t>
      </w:r>
      <w:r>
        <w:rPr>
          <w:rFonts w:hint="default" w:ascii="Cambria" w:hAnsi="Cambria" w:cs="Cambria"/>
        </w:rPr>
        <w:t>—</w:t>
      </w:r>
      <w:r>
        <w:rPr>
          <w:rFonts w:hint="default" w:ascii="Cambria" w:hAnsi="Cambria" w:cs="Cambria"/>
          <w:lang w:val="en-US"/>
        </w:rPr>
        <w:t xml:space="preserve"> Google Career Certification</w:t>
      </w:r>
      <w:bookmarkStart w:id="0" w:name="_GoBack"/>
    </w:p>
    <w:bookmarkEnd w:id="0"/>
    <w:sectPr>
      <w:pgSz w:w="12240" w:h="2016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59FCFD"/>
    <w:multiLevelType w:val="multilevel"/>
    <w:tmpl w:val="9159FC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71241A"/>
    <w:multiLevelType w:val="multilevel"/>
    <w:tmpl w:val="927124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8">
    <w:nsid w:val="1E248A1A"/>
    <w:multiLevelType w:val="multilevel"/>
    <w:tmpl w:val="1E248A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7C03827"/>
    <w:multiLevelType w:val="multilevel"/>
    <w:tmpl w:val="27C038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8"/>
  </w:num>
  <w:num w:numId="8">
    <w:abstractNumId w:val="1"/>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C2872"/>
    <w:rsid w:val="002D28CB"/>
    <w:rsid w:val="002F7FC5"/>
    <w:rsid w:val="00326F90"/>
    <w:rsid w:val="00386BC4"/>
    <w:rsid w:val="007B0221"/>
    <w:rsid w:val="007F3E20"/>
    <w:rsid w:val="008130AE"/>
    <w:rsid w:val="00833253"/>
    <w:rsid w:val="00AA1D8D"/>
    <w:rsid w:val="00B47730"/>
    <w:rsid w:val="00CB0664"/>
    <w:rsid w:val="00CF6B54"/>
    <w:rsid w:val="00FC693F"/>
    <w:rsid w:val="0CE50D38"/>
    <w:rsid w:val="1A065F86"/>
    <w:rsid w:val="1B727EC6"/>
    <w:rsid w:val="1F2C76AC"/>
    <w:rsid w:val="361051BB"/>
    <w:rsid w:val="55321CD1"/>
    <w:rsid w:val="60E5054C"/>
    <w:rsid w:val="6D5954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CBF6A7-1600-43E2-BDFA-9018B9985D5F}">
  <ds:schemaRefs/>
</ds:datastoreItem>
</file>

<file path=docProps/app.xml><?xml version="1.0" encoding="utf-8"?>
<Properties xmlns="http://schemas.openxmlformats.org/officeDocument/2006/extended-properties" xmlns:vt="http://schemas.openxmlformats.org/officeDocument/2006/docPropsVTypes">
  <Template>Normal</Template>
  <Pages>2</Pages>
  <Words>330</Words>
  <Characters>2069</Characters>
  <Lines>12</Lines>
  <Paragraphs>3</Paragraphs>
  <TotalTime>1</TotalTime>
  <ScaleCrop>false</ScaleCrop>
  <LinksUpToDate>false</LinksUpToDate>
  <CharactersWithSpaces>2365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2025-12-02T18:10:00Z</dcterms:created>
  <dc:creator>python-docx</dc:creator>
  <dc:description>generated by python-docx</dc:description>
  <cp:lastModifiedBy>Tushal Kumar</cp:lastModifiedBy>
  <dcterms:modified xsi:type="dcterms:W3CDTF">2026-06-05T09:33:44Z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FBF7D65FF3DB407093F74A8C7CCDAFE5_12</vt:lpwstr>
  </property>
  <property fmtid="{D5CDD505-2E9C-101B-9397-08002B2CF9AE}" pid="4" name="KSOTemplateDocerSaveRecord">
    <vt:lpwstr>eyJoZGlkIjoiZTRkYTM1MmMxZmM5ODMyYThlMDEwOTExZDc0NGM4NmUiLCJ1c2VySWQiOiIxOTI0MTQ4MDQ5NTM3In0=</vt:lpwstr>
  </property>
</Properties>
</file>